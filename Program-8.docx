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68545" w14:textId="77777777" w:rsidR="008E7B49" w:rsidRDefault="00000000">
      <w:pPr>
        <w:jc w:val="center"/>
        <w:rPr>
          <w:rFonts w:cs="Times New Roman"/>
          <w:szCs w:val="24"/>
        </w:rPr>
      </w:pPr>
      <w:r>
        <w:rPr>
          <w:rFonts w:cs="Times New Roman"/>
          <w:b/>
          <w:szCs w:val="24"/>
        </w:rPr>
        <w:t>INTERNET PROGRAMMING LAB</w:t>
      </w:r>
    </w:p>
    <w:p w14:paraId="22C379AA" w14:textId="77777777" w:rsidR="008E7B49" w:rsidRDefault="00000000">
      <w:pPr>
        <w:jc w:val="center"/>
        <w:rPr>
          <w:rFonts w:cs="Times New Roman"/>
          <w:szCs w:val="24"/>
        </w:rPr>
      </w:pPr>
      <w:r>
        <w:rPr>
          <w:rFonts w:cs="Times New Roman"/>
          <w:b/>
          <w:szCs w:val="24"/>
        </w:rPr>
        <w:t>EXPERIMENT – 8</w:t>
      </w:r>
    </w:p>
    <w:p w14:paraId="401F412E" w14:textId="77777777" w:rsidR="008E7B49" w:rsidRDefault="00000000">
      <w:pPr>
        <w:jc w:val="center"/>
        <w:rPr>
          <w:rFonts w:cs="Times New Roman"/>
          <w:szCs w:val="24"/>
        </w:rPr>
      </w:pPr>
      <w:r>
        <w:rPr>
          <w:rFonts w:cs="Times New Roman"/>
          <w:b/>
          <w:szCs w:val="24"/>
        </w:rPr>
        <w:t>MEDCARE HOSPITAL ONLINE APPOINTMENT BOOKING SYSTEM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8E7B49" w14:paraId="43192A84" w14:textId="77777777">
        <w:tc>
          <w:tcPr>
            <w:tcW w:w="4968" w:type="dxa"/>
          </w:tcPr>
          <w:p w14:paraId="0A145410" w14:textId="77777777" w:rsidR="008E7B49" w:rsidRDefault="00000000">
            <w:pPr>
              <w:spacing w:after="0" w:line="24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Name</w:t>
            </w:r>
          </w:p>
        </w:tc>
        <w:tc>
          <w:tcPr>
            <w:tcW w:w="4968" w:type="dxa"/>
          </w:tcPr>
          <w:p w14:paraId="48E98ED4" w14:textId="48DA087D" w:rsidR="008E7B49" w:rsidRDefault="00072DD8">
            <w:pPr>
              <w:spacing w:after="0" w:line="24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Venkateswarlu</w:t>
            </w:r>
          </w:p>
        </w:tc>
      </w:tr>
      <w:tr w:rsidR="008E7B49" w14:paraId="64541FE5" w14:textId="77777777">
        <w:tc>
          <w:tcPr>
            <w:tcW w:w="4968" w:type="dxa"/>
          </w:tcPr>
          <w:p w14:paraId="3780D914" w14:textId="77777777" w:rsidR="008E7B49" w:rsidRDefault="00000000">
            <w:pPr>
              <w:spacing w:after="0" w:line="24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Register Number</w:t>
            </w:r>
          </w:p>
        </w:tc>
        <w:tc>
          <w:tcPr>
            <w:tcW w:w="4968" w:type="dxa"/>
          </w:tcPr>
          <w:p w14:paraId="6514A6E9" w14:textId="21437F4C" w:rsidR="008E7B49" w:rsidRDefault="00000000">
            <w:pPr>
              <w:spacing w:after="0" w:line="24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1924</w:t>
            </w:r>
            <w:r w:rsidR="00072DD8">
              <w:rPr>
                <w:rFonts w:cs="Times New Roman"/>
                <w:szCs w:val="24"/>
              </w:rPr>
              <w:t>11239</w:t>
            </w:r>
          </w:p>
        </w:tc>
      </w:tr>
      <w:tr w:rsidR="008E7B49" w14:paraId="54D28C51" w14:textId="77777777">
        <w:tc>
          <w:tcPr>
            <w:tcW w:w="4968" w:type="dxa"/>
          </w:tcPr>
          <w:p w14:paraId="0A587993" w14:textId="77777777" w:rsidR="008E7B49" w:rsidRDefault="00000000">
            <w:pPr>
              <w:spacing w:after="0" w:line="240" w:lineRule="auto"/>
              <w:rPr>
                <w:rFonts w:cs="Times New Roman"/>
                <w:szCs w:val="24"/>
                <w:lang w:val="en-IN"/>
              </w:rPr>
            </w:pPr>
            <w:r>
              <w:rPr>
                <w:rFonts w:cs="Times New Roman"/>
                <w:szCs w:val="24"/>
                <w:lang w:val="en-IN"/>
              </w:rPr>
              <w:t>Course code</w:t>
            </w:r>
          </w:p>
        </w:tc>
        <w:tc>
          <w:tcPr>
            <w:tcW w:w="4968" w:type="dxa"/>
          </w:tcPr>
          <w:p w14:paraId="7F3CA6A9" w14:textId="77777777" w:rsidR="008E7B49" w:rsidRDefault="00000000">
            <w:pPr>
              <w:spacing w:after="0" w:line="240" w:lineRule="auto"/>
              <w:rPr>
                <w:rFonts w:cs="Times New Roman"/>
                <w:szCs w:val="24"/>
                <w:lang w:val="en-IN"/>
              </w:rPr>
            </w:pPr>
            <w:r>
              <w:rPr>
                <w:rFonts w:cs="Times New Roman"/>
                <w:szCs w:val="24"/>
                <w:lang w:val="en-IN"/>
              </w:rPr>
              <w:t>CSA4304</w:t>
            </w:r>
          </w:p>
        </w:tc>
      </w:tr>
    </w:tbl>
    <w:p w14:paraId="2C5DE10F" w14:textId="77777777" w:rsidR="008E7B49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AIM</w:t>
      </w:r>
    </w:p>
    <w:p w14:paraId="288FC9ED" w14:textId="77777777" w:rsidR="008E7B49" w:rsidRDefault="00000000">
      <w:pPr>
        <w:rPr>
          <w:rFonts w:cs="Times New Roman"/>
          <w:szCs w:val="24"/>
        </w:rPr>
      </w:pPr>
      <w:r>
        <w:rPr>
          <w:rFonts w:cs="Times New Roman"/>
          <w:szCs w:val="24"/>
        </w:rPr>
        <w:t>To create a simple MedCare Hospital Online Appointment Booking System using HTML, CSS, and JavaScript. Patients can enter their details, select a department, choose an appointment date, and view a confirmation.</w:t>
      </w:r>
    </w:p>
    <w:p w14:paraId="2F425BE5" w14:textId="77777777" w:rsidR="008E7B49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TOOL REQUIRED</w:t>
      </w:r>
    </w:p>
    <w:p w14:paraId="1FCC2F05" w14:textId="77777777" w:rsidR="008E7B49" w:rsidRDefault="00000000">
      <w:pPr>
        <w:rPr>
          <w:rFonts w:cs="Times New Roman"/>
          <w:szCs w:val="24"/>
        </w:rPr>
      </w:pPr>
      <w:r>
        <w:rPr>
          <w:rFonts w:cs="Times New Roman"/>
          <w:szCs w:val="24"/>
        </w:rPr>
        <w:t>1. Visual Studio Code or any text editor</w:t>
      </w:r>
      <w:r>
        <w:rPr>
          <w:rFonts w:cs="Times New Roman"/>
          <w:szCs w:val="24"/>
        </w:rPr>
        <w:br/>
        <w:t>2. Web browser such as Google Chrome</w:t>
      </w:r>
      <w:r>
        <w:rPr>
          <w:rFonts w:cs="Times New Roman"/>
          <w:szCs w:val="24"/>
        </w:rPr>
        <w:br/>
        <w:t>3. HTML, CSS, and JavaScript</w:t>
      </w:r>
    </w:p>
    <w:p w14:paraId="77348996" w14:textId="77777777" w:rsidR="008E7B49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ALGORITHM</w:t>
      </w:r>
    </w:p>
    <w:p w14:paraId="358F373B" w14:textId="77777777" w:rsidR="008E7B49" w:rsidRDefault="00000000">
      <w:pPr>
        <w:rPr>
          <w:rFonts w:cs="Times New Roman"/>
          <w:szCs w:val="24"/>
        </w:rPr>
      </w:pPr>
      <w:r>
        <w:rPr>
          <w:rFonts w:cs="Times New Roman"/>
          <w:szCs w:val="24"/>
        </w:rPr>
        <w:t>1. Start the program.</w:t>
      </w:r>
    </w:p>
    <w:p w14:paraId="52469019" w14:textId="77777777" w:rsidR="008E7B49" w:rsidRDefault="00000000">
      <w:pPr>
        <w:rPr>
          <w:rFonts w:cs="Times New Roman"/>
          <w:szCs w:val="24"/>
        </w:rPr>
      </w:pPr>
      <w:r>
        <w:rPr>
          <w:rFonts w:cs="Times New Roman"/>
          <w:szCs w:val="24"/>
        </w:rPr>
        <w:t>2. Create an HTML form for patient name, age, department, and appointment date.</w:t>
      </w:r>
    </w:p>
    <w:p w14:paraId="7812FBBA" w14:textId="77777777" w:rsidR="008E7B49" w:rsidRDefault="00000000">
      <w:pPr>
        <w:rPr>
          <w:rFonts w:cs="Times New Roman"/>
          <w:szCs w:val="24"/>
        </w:rPr>
      </w:pPr>
      <w:r>
        <w:rPr>
          <w:rFonts w:cs="Times New Roman"/>
          <w:szCs w:val="24"/>
        </w:rPr>
        <w:t>3. Use CSS to style the hospital appointment page.</w:t>
      </w:r>
    </w:p>
    <w:p w14:paraId="0B4FF6F3" w14:textId="77777777" w:rsidR="008E7B49" w:rsidRDefault="00000000">
      <w:pPr>
        <w:rPr>
          <w:rFonts w:cs="Times New Roman"/>
          <w:szCs w:val="24"/>
        </w:rPr>
      </w:pPr>
      <w:r>
        <w:rPr>
          <w:rFonts w:cs="Times New Roman"/>
          <w:szCs w:val="24"/>
        </w:rPr>
        <w:t>4. Use JavaScript to read the form values.</w:t>
      </w:r>
    </w:p>
    <w:p w14:paraId="15C17CCE" w14:textId="77777777" w:rsidR="008E7B49" w:rsidRDefault="00000000">
      <w:pPr>
        <w:rPr>
          <w:rFonts w:cs="Times New Roman"/>
          <w:szCs w:val="24"/>
        </w:rPr>
      </w:pPr>
      <w:r>
        <w:rPr>
          <w:rFonts w:cs="Times New Roman"/>
          <w:szCs w:val="24"/>
        </w:rPr>
        <w:t>5. Validate all required fields and the patient's age.</w:t>
      </w:r>
    </w:p>
    <w:p w14:paraId="3ADDAAFA" w14:textId="77777777" w:rsidR="008E7B49" w:rsidRDefault="00000000">
      <w:pPr>
        <w:rPr>
          <w:rFonts w:cs="Times New Roman"/>
          <w:szCs w:val="24"/>
        </w:rPr>
      </w:pPr>
      <w:r>
        <w:rPr>
          <w:rFonts w:cs="Times New Roman"/>
          <w:szCs w:val="24"/>
        </w:rPr>
        <w:t>6. Display an appointment confirmation with the submitted details.</w:t>
      </w:r>
    </w:p>
    <w:p w14:paraId="64F4FEE0" w14:textId="77777777" w:rsidR="008E7B49" w:rsidRDefault="00000000">
      <w:pPr>
        <w:rPr>
          <w:rFonts w:cs="Times New Roman"/>
          <w:szCs w:val="24"/>
        </w:rPr>
      </w:pPr>
      <w:r>
        <w:rPr>
          <w:rFonts w:cs="Times New Roman"/>
          <w:szCs w:val="24"/>
        </w:rPr>
        <w:t>7. Stop the program.</w:t>
      </w:r>
    </w:p>
    <w:p w14:paraId="25E2D136" w14:textId="77777777" w:rsidR="008E7B49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PROGRAM</w:t>
      </w:r>
    </w:p>
    <w:p w14:paraId="0980C56F" w14:textId="77777777" w:rsidR="008E7B49" w:rsidRDefault="00000000">
      <w:pPr>
        <w:pStyle w:val="Heading2"/>
        <w:rPr>
          <w:rFonts w:ascii="Times New Roman" w:hAnsi="Times New Roman" w:cs="Times New Roman"/>
          <w:color w:val="auto"/>
          <w:szCs w:val="24"/>
        </w:rPr>
      </w:pPr>
      <w:r>
        <w:rPr>
          <w:rFonts w:ascii="Times New Roman" w:hAnsi="Times New Roman" w:cs="Times New Roman"/>
          <w:color w:val="auto"/>
          <w:szCs w:val="24"/>
        </w:rPr>
        <w:t>File 1: index.html</w:t>
      </w:r>
    </w:p>
    <w:p w14:paraId="2C22EB5F" w14:textId="77777777" w:rsidR="008E7B49" w:rsidRDefault="00000000">
      <w:pPr>
        <w:rPr>
          <w:rFonts w:cs="Times New Roman"/>
          <w:szCs w:val="24"/>
        </w:rPr>
      </w:pPr>
      <w:r>
        <w:rPr>
          <w:rFonts w:cs="Times New Roman"/>
          <w:szCs w:val="24"/>
        </w:rPr>
        <w:t>&lt;!DOCTYPE html&gt;</w:t>
      </w:r>
      <w:r>
        <w:rPr>
          <w:rFonts w:cs="Times New Roman"/>
          <w:szCs w:val="24"/>
        </w:rPr>
        <w:br/>
        <w:t>&lt;html lang="en"&gt;</w:t>
      </w:r>
      <w:r>
        <w:rPr>
          <w:rFonts w:cs="Times New Roman"/>
          <w:szCs w:val="24"/>
        </w:rPr>
        <w:br/>
        <w:t>&lt;head&gt;</w:t>
      </w:r>
      <w:r>
        <w:rPr>
          <w:rFonts w:cs="Times New Roman"/>
          <w:szCs w:val="24"/>
        </w:rPr>
        <w:br/>
        <w:t xml:space="preserve">  &lt;meta charset="UTF-8"&gt;</w:t>
      </w:r>
      <w:r>
        <w:rPr>
          <w:rFonts w:cs="Times New Roman"/>
          <w:szCs w:val="24"/>
        </w:rPr>
        <w:br/>
        <w:t xml:space="preserve">  &lt;meta name="viewport" content="width=device-width, initial-scale=1.0"&gt;</w:t>
      </w:r>
      <w:r>
        <w:rPr>
          <w:rFonts w:cs="Times New Roman"/>
          <w:szCs w:val="24"/>
        </w:rPr>
        <w:br/>
        <w:t xml:space="preserve">  &lt;title&gt;MedCare Hospital Appointment&lt;/title&gt;</w:t>
      </w:r>
      <w:r>
        <w:rPr>
          <w:rFonts w:cs="Times New Roman"/>
          <w:szCs w:val="24"/>
        </w:rPr>
        <w:br/>
        <w:t xml:space="preserve">  &lt;link rel="stylesheet" href="style.css"&gt;</w:t>
      </w:r>
      <w:r>
        <w:rPr>
          <w:rFonts w:cs="Times New Roman"/>
          <w:szCs w:val="24"/>
        </w:rPr>
        <w:br/>
      </w:r>
      <w:r>
        <w:rPr>
          <w:rFonts w:cs="Times New Roman"/>
          <w:szCs w:val="24"/>
        </w:rPr>
        <w:lastRenderedPageBreak/>
        <w:t>&lt;/head&gt;</w:t>
      </w:r>
      <w:r>
        <w:rPr>
          <w:rFonts w:cs="Times New Roman"/>
          <w:szCs w:val="24"/>
        </w:rPr>
        <w:br/>
        <w:t>&lt;body&gt;</w:t>
      </w:r>
      <w:r>
        <w:rPr>
          <w:rFonts w:cs="Times New Roman"/>
          <w:szCs w:val="24"/>
        </w:rPr>
        <w:br/>
        <w:t xml:space="preserve">  &lt;div class="container"&gt;</w:t>
      </w:r>
      <w:r>
        <w:rPr>
          <w:rFonts w:cs="Times New Roman"/>
          <w:szCs w:val="24"/>
        </w:rPr>
        <w:br/>
        <w:t xml:space="preserve">    &lt;h1&gt;MedCare Hospital&lt;/h1&gt;</w:t>
      </w:r>
      <w:r>
        <w:rPr>
          <w:rFonts w:cs="Times New Roman"/>
          <w:szCs w:val="24"/>
        </w:rPr>
        <w:br/>
        <w:t xml:space="preserve">    &lt;p&gt;Online Doctor Appointment Booking&lt;/p&gt;</w:t>
      </w:r>
      <w:r>
        <w:rPr>
          <w:rFonts w:cs="Times New Roman"/>
          <w:szCs w:val="24"/>
        </w:rPr>
        <w:br/>
        <w:t xml:space="preserve">    &lt;form id="appointmentForm"&gt;</w:t>
      </w:r>
      <w:r>
        <w:rPr>
          <w:rFonts w:cs="Times New Roman"/>
          <w:szCs w:val="24"/>
        </w:rPr>
        <w:br/>
        <w:t xml:space="preserve">      &lt;label for="name"&gt;Patient Name&lt;/label&gt;</w:t>
      </w:r>
      <w:r>
        <w:rPr>
          <w:rFonts w:cs="Times New Roman"/>
          <w:szCs w:val="24"/>
        </w:rPr>
        <w:br/>
        <w:t xml:space="preserve">      &lt;input type="text" id="name" required&gt;</w:t>
      </w:r>
      <w:r>
        <w:rPr>
          <w:rFonts w:cs="Times New Roman"/>
          <w:szCs w:val="24"/>
        </w:rPr>
        <w:br/>
        <w:t xml:space="preserve">      &lt;label for="age"&gt;Age&lt;/label&gt;</w:t>
      </w:r>
      <w:r>
        <w:rPr>
          <w:rFonts w:cs="Times New Roman"/>
          <w:szCs w:val="24"/>
        </w:rPr>
        <w:br/>
        <w:t xml:space="preserve">      &lt;input type="number" id="age" min="1" max="120" required&gt;</w:t>
      </w:r>
      <w:r>
        <w:rPr>
          <w:rFonts w:cs="Times New Roman"/>
          <w:szCs w:val="24"/>
        </w:rPr>
        <w:br/>
        <w:t xml:space="preserve">      &lt;label for="department"&gt;Choose Department&lt;/label&gt;</w:t>
      </w:r>
      <w:r>
        <w:rPr>
          <w:rFonts w:cs="Times New Roman"/>
          <w:szCs w:val="24"/>
        </w:rPr>
        <w:br/>
        <w:t xml:space="preserve">      &lt;select id="department" required&gt;</w:t>
      </w:r>
      <w:r>
        <w:rPr>
          <w:rFonts w:cs="Times New Roman"/>
          <w:szCs w:val="24"/>
        </w:rPr>
        <w:br/>
        <w:t xml:space="preserve">        &lt;option value=""&gt;Select department&lt;/option&gt;</w:t>
      </w:r>
      <w:r>
        <w:rPr>
          <w:rFonts w:cs="Times New Roman"/>
          <w:szCs w:val="24"/>
        </w:rPr>
        <w:br/>
        <w:t xml:space="preserve">        &lt;option&gt;General Medicine&lt;/option&gt;</w:t>
      </w:r>
      <w:r>
        <w:rPr>
          <w:rFonts w:cs="Times New Roman"/>
          <w:szCs w:val="24"/>
        </w:rPr>
        <w:br/>
        <w:t xml:space="preserve">        &lt;option&gt;Cardiology&lt;/option&gt;</w:t>
      </w:r>
      <w:r>
        <w:rPr>
          <w:rFonts w:cs="Times New Roman"/>
          <w:szCs w:val="24"/>
        </w:rPr>
        <w:br/>
        <w:t xml:space="preserve">        &lt;option&gt;Dermatology&lt;/option&gt;</w:t>
      </w:r>
      <w:r>
        <w:rPr>
          <w:rFonts w:cs="Times New Roman"/>
          <w:szCs w:val="24"/>
        </w:rPr>
        <w:br/>
        <w:t xml:space="preserve">        &lt;option&gt;Orthopedics&lt;/option&gt;</w:t>
      </w:r>
      <w:r>
        <w:rPr>
          <w:rFonts w:cs="Times New Roman"/>
          <w:szCs w:val="24"/>
        </w:rPr>
        <w:br/>
        <w:t xml:space="preserve">        &lt;option&gt;Pediatrics&lt;/option&gt;</w:t>
      </w:r>
      <w:r>
        <w:rPr>
          <w:rFonts w:cs="Times New Roman"/>
          <w:szCs w:val="24"/>
        </w:rPr>
        <w:br/>
        <w:t xml:space="preserve">      &lt;/select&gt;</w:t>
      </w:r>
      <w:r>
        <w:rPr>
          <w:rFonts w:cs="Times New Roman"/>
          <w:szCs w:val="24"/>
        </w:rPr>
        <w:br/>
        <w:t xml:space="preserve">      &lt;label for="date"&gt;Appointment Date&lt;/label&gt;</w:t>
      </w:r>
      <w:r>
        <w:rPr>
          <w:rFonts w:cs="Times New Roman"/>
          <w:szCs w:val="24"/>
        </w:rPr>
        <w:br/>
        <w:t xml:space="preserve">      &lt;input type="date" id="date" required&gt;</w:t>
      </w:r>
      <w:r>
        <w:rPr>
          <w:rFonts w:cs="Times New Roman"/>
          <w:szCs w:val="24"/>
        </w:rPr>
        <w:br/>
        <w:t xml:space="preserve">      &lt;button type="submit"&gt;Book Appointment&lt;/button&gt;</w:t>
      </w:r>
      <w:r>
        <w:rPr>
          <w:rFonts w:cs="Times New Roman"/>
          <w:szCs w:val="24"/>
        </w:rPr>
        <w:br/>
        <w:t xml:space="preserve">    &lt;/form&gt;</w:t>
      </w:r>
      <w:r>
        <w:rPr>
          <w:rFonts w:cs="Times New Roman"/>
          <w:szCs w:val="24"/>
        </w:rPr>
        <w:br/>
        <w:t xml:space="preserve">    &lt;div id="confirmation"&gt;&lt;/div&gt;</w:t>
      </w:r>
      <w:r>
        <w:rPr>
          <w:rFonts w:cs="Times New Roman"/>
          <w:szCs w:val="24"/>
        </w:rPr>
        <w:br/>
        <w:t xml:space="preserve">  &lt;/div&gt;</w:t>
      </w:r>
      <w:r>
        <w:rPr>
          <w:rFonts w:cs="Times New Roman"/>
          <w:szCs w:val="24"/>
        </w:rPr>
        <w:br/>
        <w:t xml:space="preserve">  &lt;script src="script.js"&gt;&lt;/script&gt;</w:t>
      </w:r>
      <w:r>
        <w:rPr>
          <w:rFonts w:cs="Times New Roman"/>
          <w:szCs w:val="24"/>
        </w:rPr>
        <w:br/>
        <w:t>&lt;/body&gt;</w:t>
      </w:r>
      <w:r>
        <w:rPr>
          <w:rFonts w:cs="Times New Roman"/>
          <w:szCs w:val="24"/>
        </w:rPr>
        <w:br/>
        <w:t>&lt;/html&gt;</w:t>
      </w:r>
    </w:p>
    <w:p w14:paraId="52AC7041" w14:textId="77777777" w:rsidR="008E7B49" w:rsidRDefault="00000000">
      <w:pPr>
        <w:pStyle w:val="Heading2"/>
        <w:rPr>
          <w:rFonts w:ascii="Times New Roman" w:hAnsi="Times New Roman" w:cs="Times New Roman"/>
          <w:color w:val="auto"/>
          <w:szCs w:val="24"/>
        </w:rPr>
      </w:pPr>
      <w:r>
        <w:rPr>
          <w:rFonts w:ascii="Times New Roman" w:hAnsi="Times New Roman" w:cs="Times New Roman"/>
          <w:color w:val="auto"/>
          <w:szCs w:val="24"/>
        </w:rPr>
        <w:t>File 2: style.css</w:t>
      </w:r>
    </w:p>
    <w:p w14:paraId="3C5B5829" w14:textId="77777777" w:rsidR="008E7B49" w:rsidRDefault="00000000">
      <w:pPr>
        <w:rPr>
          <w:rFonts w:cs="Times New Roman"/>
          <w:szCs w:val="24"/>
        </w:rPr>
      </w:pPr>
      <w:r>
        <w:rPr>
          <w:rFonts w:cs="Times New Roman"/>
          <w:szCs w:val="24"/>
        </w:rPr>
        <w:t>body {</w:t>
      </w:r>
      <w:r>
        <w:rPr>
          <w:rFonts w:cs="Times New Roman"/>
          <w:szCs w:val="24"/>
        </w:rPr>
        <w:br/>
        <w:t xml:space="preserve">  font-family: Arial, sans-serif;</w:t>
      </w:r>
      <w:r>
        <w:rPr>
          <w:rFonts w:cs="Times New Roman"/>
          <w:szCs w:val="24"/>
        </w:rPr>
        <w:br/>
        <w:t xml:space="preserve">  background: #eaf5fb;</w:t>
      </w:r>
      <w:r>
        <w:rPr>
          <w:rFonts w:cs="Times New Roman"/>
          <w:szCs w:val="24"/>
        </w:rPr>
        <w:br/>
        <w:t xml:space="preserve">  margin: 0;</w:t>
      </w:r>
      <w:r>
        <w:rPr>
          <w:rFonts w:cs="Times New Roman"/>
          <w:szCs w:val="24"/>
        </w:rPr>
        <w:br/>
        <w:t xml:space="preserve">  padding: 20px;</w:t>
      </w:r>
      <w:r>
        <w:rPr>
          <w:rFonts w:cs="Times New Roman"/>
          <w:szCs w:val="24"/>
        </w:rPr>
        <w:br/>
        <w:t>}</w:t>
      </w:r>
      <w:r>
        <w:rPr>
          <w:rFonts w:cs="Times New Roman"/>
          <w:szCs w:val="24"/>
        </w:rPr>
        <w:br/>
        <w:t>.container {</w:t>
      </w:r>
      <w:r>
        <w:rPr>
          <w:rFonts w:cs="Times New Roman"/>
          <w:szCs w:val="24"/>
        </w:rPr>
        <w:br/>
        <w:t xml:space="preserve">  max-width: 540px;</w:t>
      </w:r>
      <w:r>
        <w:rPr>
          <w:rFonts w:cs="Times New Roman"/>
          <w:szCs w:val="24"/>
        </w:rPr>
        <w:br/>
        <w:t xml:space="preserve">  margin: 20px auto;</w:t>
      </w:r>
      <w:r>
        <w:rPr>
          <w:rFonts w:cs="Times New Roman"/>
          <w:szCs w:val="24"/>
        </w:rPr>
        <w:br/>
        <w:t xml:space="preserve">  padding: 25px;</w:t>
      </w:r>
      <w:r>
        <w:rPr>
          <w:rFonts w:cs="Times New Roman"/>
          <w:szCs w:val="24"/>
        </w:rPr>
        <w:br/>
        <w:t xml:space="preserve">  background: white;</w:t>
      </w:r>
      <w:r>
        <w:rPr>
          <w:rFonts w:cs="Times New Roman"/>
          <w:szCs w:val="24"/>
        </w:rPr>
        <w:br/>
        <w:t xml:space="preserve">  border-radius: 10px;</w:t>
      </w:r>
      <w:r>
        <w:rPr>
          <w:rFonts w:cs="Times New Roman"/>
          <w:szCs w:val="24"/>
        </w:rPr>
        <w:br/>
        <w:t xml:space="preserve">  box-shadow: 0 3px 12px #c8dce8;</w:t>
      </w:r>
      <w:r>
        <w:rPr>
          <w:rFonts w:cs="Times New Roman"/>
          <w:szCs w:val="24"/>
        </w:rPr>
        <w:br/>
        <w:t>}</w:t>
      </w:r>
      <w:r>
        <w:rPr>
          <w:rFonts w:cs="Times New Roman"/>
          <w:szCs w:val="24"/>
        </w:rPr>
        <w:br/>
      </w:r>
      <w:r>
        <w:rPr>
          <w:rFonts w:cs="Times New Roman"/>
          <w:szCs w:val="24"/>
        </w:rPr>
        <w:lastRenderedPageBreak/>
        <w:t>h1, p { text-align: center; }</w:t>
      </w:r>
      <w:r>
        <w:rPr>
          <w:rFonts w:cs="Times New Roman"/>
          <w:szCs w:val="24"/>
        </w:rPr>
        <w:br/>
        <w:t>h1 { color: #12618a; }</w:t>
      </w:r>
      <w:r>
        <w:rPr>
          <w:rFonts w:cs="Times New Roman"/>
          <w:szCs w:val="24"/>
        </w:rPr>
        <w:br/>
        <w:t>form { display: flex; flex-direction: column; gap: 10px; }</w:t>
      </w:r>
      <w:r>
        <w:rPr>
          <w:rFonts w:cs="Times New Roman"/>
          <w:szCs w:val="24"/>
        </w:rPr>
        <w:br/>
        <w:t>label { font-weight: bold; }</w:t>
      </w:r>
      <w:r>
        <w:rPr>
          <w:rFonts w:cs="Times New Roman"/>
          <w:szCs w:val="24"/>
        </w:rPr>
        <w:br/>
        <w:t>input, select, button {</w:t>
      </w:r>
      <w:r>
        <w:rPr>
          <w:rFonts w:cs="Times New Roman"/>
          <w:szCs w:val="24"/>
        </w:rPr>
        <w:br/>
        <w:t xml:space="preserve">  padding: 11px;</w:t>
      </w:r>
      <w:r>
        <w:rPr>
          <w:rFonts w:cs="Times New Roman"/>
          <w:szCs w:val="24"/>
        </w:rPr>
        <w:br/>
        <w:t xml:space="preserve">  border: 1px solid #bbb;</w:t>
      </w:r>
      <w:r>
        <w:rPr>
          <w:rFonts w:cs="Times New Roman"/>
          <w:szCs w:val="24"/>
        </w:rPr>
        <w:br/>
        <w:t xml:space="preserve">  border-radius: 5px;</w:t>
      </w:r>
      <w:r>
        <w:rPr>
          <w:rFonts w:cs="Times New Roman"/>
          <w:szCs w:val="24"/>
        </w:rPr>
        <w:br/>
        <w:t xml:space="preserve">  font-size: 15px;</w:t>
      </w:r>
      <w:r>
        <w:rPr>
          <w:rFonts w:cs="Times New Roman"/>
          <w:szCs w:val="24"/>
        </w:rPr>
        <w:br/>
        <w:t>}</w:t>
      </w:r>
      <w:r>
        <w:rPr>
          <w:rFonts w:cs="Times New Roman"/>
          <w:szCs w:val="24"/>
        </w:rPr>
        <w:br/>
        <w:t>button { background: #087eaa; color: white; border: none; cursor: pointer; }</w:t>
      </w:r>
      <w:r>
        <w:rPr>
          <w:rFonts w:cs="Times New Roman"/>
          <w:szCs w:val="24"/>
        </w:rPr>
        <w:br/>
        <w:t>button:hover { background: #065f80; }</w:t>
      </w:r>
      <w:r>
        <w:rPr>
          <w:rFonts w:cs="Times New Roman"/>
          <w:szCs w:val="24"/>
        </w:rPr>
        <w:br/>
        <w:t>#confirmation { margin-top: 20px; color: #176b3a; font-weight: bold; line-height: 1.6; }</w:t>
      </w:r>
      <w:r>
        <w:rPr>
          <w:rFonts w:cs="Times New Roman"/>
          <w:szCs w:val="24"/>
        </w:rPr>
        <w:br/>
        <w:t>@media (max-width: 600px) {</w:t>
      </w:r>
      <w:r>
        <w:rPr>
          <w:rFonts w:cs="Times New Roman"/>
          <w:szCs w:val="24"/>
        </w:rPr>
        <w:br/>
        <w:t xml:space="preserve">  .container { padding: 15px; }</w:t>
      </w:r>
      <w:r>
        <w:rPr>
          <w:rFonts w:cs="Times New Roman"/>
          <w:szCs w:val="24"/>
        </w:rPr>
        <w:br/>
        <w:t xml:space="preserve">  input, select, button { box-sizing: border-box; width: 100%; }</w:t>
      </w:r>
      <w:r>
        <w:rPr>
          <w:rFonts w:cs="Times New Roman"/>
          <w:szCs w:val="24"/>
        </w:rPr>
        <w:br/>
        <w:t>}</w:t>
      </w:r>
    </w:p>
    <w:p w14:paraId="175201FA" w14:textId="77777777" w:rsidR="008E7B49" w:rsidRDefault="00000000">
      <w:pPr>
        <w:pStyle w:val="Heading2"/>
        <w:rPr>
          <w:rFonts w:ascii="Times New Roman" w:hAnsi="Times New Roman" w:cs="Times New Roman"/>
          <w:color w:val="auto"/>
          <w:szCs w:val="24"/>
        </w:rPr>
      </w:pPr>
      <w:r>
        <w:rPr>
          <w:rFonts w:ascii="Times New Roman" w:hAnsi="Times New Roman" w:cs="Times New Roman"/>
          <w:color w:val="auto"/>
          <w:szCs w:val="24"/>
        </w:rPr>
        <w:t>File 3: script.js</w:t>
      </w:r>
    </w:p>
    <w:p w14:paraId="40228892" w14:textId="77777777" w:rsidR="008E7B49" w:rsidRDefault="00000000">
      <w:pPr>
        <w:rPr>
          <w:rFonts w:cs="Times New Roman"/>
          <w:szCs w:val="24"/>
        </w:rPr>
      </w:pPr>
      <w:r>
        <w:rPr>
          <w:rFonts w:cs="Times New Roman"/>
          <w:szCs w:val="24"/>
        </w:rPr>
        <w:t>document.getElementById("appointmentForm").addEventListener("submit", function(event) {</w:t>
      </w:r>
      <w:r>
        <w:rPr>
          <w:rFonts w:cs="Times New Roman"/>
          <w:szCs w:val="24"/>
        </w:rPr>
        <w:br/>
        <w:t xml:space="preserve">  event.preventDefault();</w:t>
      </w:r>
      <w:r>
        <w:rPr>
          <w:rFonts w:cs="Times New Roman"/>
          <w:szCs w:val="24"/>
        </w:rPr>
        <w:br/>
        <w:t xml:space="preserve">  const name = document.getElementById("name").value.trim();</w:t>
      </w:r>
      <w:r>
        <w:rPr>
          <w:rFonts w:cs="Times New Roman"/>
          <w:szCs w:val="24"/>
        </w:rPr>
        <w:br/>
        <w:t xml:space="preserve">  const age = Number(document.getElementById("age").value);</w:t>
      </w:r>
      <w:r>
        <w:rPr>
          <w:rFonts w:cs="Times New Roman"/>
          <w:szCs w:val="24"/>
        </w:rPr>
        <w:br/>
        <w:t xml:space="preserve">  const department = document.getElementById("department").value;</w:t>
      </w:r>
      <w:r>
        <w:rPr>
          <w:rFonts w:cs="Times New Roman"/>
          <w:szCs w:val="24"/>
        </w:rPr>
        <w:br/>
        <w:t xml:space="preserve">  const date = document.getElementById("date").value;</w:t>
      </w:r>
      <w:r>
        <w:rPr>
          <w:rFonts w:cs="Times New Roman"/>
          <w:szCs w:val="24"/>
        </w:rPr>
        <w:br/>
        <w:t xml:space="preserve">  const confirmation = document.getElementById("confirmation");</w:t>
      </w:r>
      <w:r>
        <w:rPr>
          <w:rFonts w:cs="Times New Roman"/>
          <w:szCs w:val="24"/>
        </w:rPr>
        <w:br/>
      </w:r>
      <w:r>
        <w:rPr>
          <w:rFonts w:cs="Times New Roman"/>
          <w:szCs w:val="24"/>
        </w:rPr>
        <w:br/>
        <w:t xml:space="preserve">  if (!name || !department || !date || age &lt; 1 || age &gt; 120) {</w:t>
      </w:r>
      <w:r>
        <w:rPr>
          <w:rFonts w:cs="Times New Roman"/>
          <w:szCs w:val="24"/>
        </w:rPr>
        <w:br/>
        <w:t xml:space="preserve">    confirmation.textContent = "Please enter valid details in all fields.";</w:t>
      </w:r>
      <w:r>
        <w:rPr>
          <w:rFonts w:cs="Times New Roman"/>
          <w:szCs w:val="24"/>
        </w:rPr>
        <w:br/>
        <w:t xml:space="preserve">    return;</w:t>
      </w:r>
      <w:r>
        <w:rPr>
          <w:rFonts w:cs="Times New Roman"/>
          <w:szCs w:val="24"/>
        </w:rPr>
        <w:br/>
        <w:t xml:space="preserve">  }</w:t>
      </w:r>
      <w:r>
        <w:rPr>
          <w:rFonts w:cs="Times New Roman"/>
          <w:szCs w:val="24"/>
        </w:rPr>
        <w:br/>
        <w:t xml:space="preserve">  confirmation.innerHTML =</w:t>
      </w:r>
      <w:r>
        <w:rPr>
          <w:rFonts w:cs="Times New Roman"/>
          <w:szCs w:val="24"/>
        </w:rPr>
        <w:br/>
        <w:t xml:space="preserve">    "Appointment booked successfully!&lt;br&gt;" +</w:t>
      </w:r>
      <w:r>
        <w:rPr>
          <w:rFonts w:cs="Times New Roman"/>
          <w:szCs w:val="24"/>
        </w:rPr>
        <w:br/>
        <w:t xml:space="preserve">    "Patient Name: " + name + "&lt;br&gt;" +</w:t>
      </w:r>
      <w:r>
        <w:rPr>
          <w:rFonts w:cs="Times New Roman"/>
          <w:szCs w:val="24"/>
        </w:rPr>
        <w:br/>
        <w:t xml:space="preserve">    "Age: " + age + "&lt;br&gt;" +</w:t>
      </w:r>
      <w:r>
        <w:rPr>
          <w:rFonts w:cs="Times New Roman"/>
          <w:szCs w:val="24"/>
        </w:rPr>
        <w:br/>
        <w:t xml:space="preserve">    "Department: " + department + "&lt;br&gt;" +</w:t>
      </w:r>
      <w:r>
        <w:rPr>
          <w:rFonts w:cs="Times New Roman"/>
          <w:szCs w:val="24"/>
        </w:rPr>
        <w:br/>
        <w:t xml:space="preserve">    "Appointment Date: " + date;</w:t>
      </w:r>
      <w:r>
        <w:rPr>
          <w:rFonts w:cs="Times New Roman"/>
          <w:szCs w:val="24"/>
        </w:rPr>
        <w:br/>
        <w:t>});</w:t>
      </w:r>
    </w:p>
    <w:p w14:paraId="07DE1E16" w14:textId="77777777" w:rsidR="008E7B49" w:rsidRDefault="008E7B49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</w:p>
    <w:p w14:paraId="6F34EBAF" w14:textId="77777777" w:rsidR="008E7B49" w:rsidRDefault="008E7B49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</w:p>
    <w:p w14:paraId="5C429388" w14:textId="77777777" w:rsidR="008E7B49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OUTPUT</w:t>
      </w:r>
    </w:p>
    <w:p w14:paraId="0122A519" w14:textId="77777777" w:rsidR="008E7B49" w:rsidRDefault="00000000">
      <w:r>
        <w:rPr>
          <w:noProof/>
        </w:rPr>
        <w:drawing>
          <wp:inline distT="0" distB="0" distL="114300" distR="114300" wp14:anchorId="15DC920A" wp14:editId="49DB5157">
            <wp:extent cx="6309360" cy="306006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6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457A5" w14:textId="77777777" w:rsidR="008E7B49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RESULT</w:t>
      </w:r>
    </w:p>
    <w:p w14:paraId="72432B2F" w14:textId="77777777" w:rsidR="008E7B49" w:rsidRDefault="00000000">
      <w:pPr>
        <w:rPr>
          <w:rFonts w:cs="Times New Roman"/>
          <w:szCs w:val="24"/>
        </w:rPr>
      </w:pPr>
      <w:r>
        <w:rPr>
          <w:rFonts w:cs="Times New Roman"/>
          <w:szCs w:val="24"/>
        </w:rPr>
        <w:t>Thus, the MedCare Hospital Online Appointment Booking System was created using HTML, CSS, and JavaScript. It validates basic details and displays an appointment confirmation. This front-end demonstration does not save bookings to a hospital database.</w:t>
      </w:r>
    </w:p>
    <w:sectPr w:rsidR="008E7B49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63B349" w14:textId="77777777" w:rsidR="00CB7C49" w:rsidRDefault="00CB7C49">
      <w:pPr>
        <w:spacing w:line="240" w:lineRule="auto"/>
      </w:pPr>
      <w:r>
        <w:separator/>
      </w:r>
    </w:p>
  </w:endnote>
  <w:endnote w:type="continuationSeparator" w:id="0">
    <w:p w14:paraId="6BBCFB0C" w14:textId="77777777" w:rsidR="00CB7C49" w:rsidRDefault="00CB7C4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95346" w14:textId="77777777" w:rsidR="008E7B49" w:rsidRDefault="00000000">
    <w:pPr>
      <w:pStyle w:val="Footer"/>
      <w:jc w:val="center"/>
    </w:pPr>
    <w:r>
      <w:rPr>
        <w:sz w:val="18"/>
      </w:rPr>
      <w:t>Internet Programming Lab | Experiment 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9DDC11" w14:textId="77777777" w:rsidR="00CB7C49" w:rsidRDefault="00CB7C49">
      <w:pPr>
        <w:spacing w:after="0"/>
      </w:pPr>
      <w:r>
        <w:separator/>
      </w:r>
    </w:p>
  </w:footnote>
  <w:footnote w:type="continuationSeparator" w:id="0">
    <w:p w14:paraId="24CAE23F" w14:textId="77777777" w:rsidR="00CB7C49" w:rsidRDefault="00CB7C4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635329834">
    <w:abstractNumId w:val="5"/>
  </w:num>
  <w:num w:numId="2" w16cid:durableId="652369509">
    <w:abstractNumId w:val="3"/>
  </w:num>
  <w:num w:numId="3" w16cid:durableId="815151036">
    <w:abstractNumId w:val="2"/>
  </w:num>
  <w:num w:numId="4" w16cid:durableId="1511526537">
    <w:abstractNumId w:val="4"/>
  </w:num>
  <w:num w:numId="5" w16cid:durableId="2075464273">
    <w:abstractNumId w:val="1"/>
  </w:num>
  <w:num w:numId="6" w16cid:durableId="1360862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2DD8"/>
    <w:rsid w:val="0015074B"/>
    <w:rsid w:val="0029639D"/>
    <w:rsid w:val="00326F90"/>
    <w:rsid w:val="008E7B49"/>
    <w:rsid w:val="00AA1D8D"/>
    <w:rsid w:val="00B47730"/>
    <w:rsid w:val="00BB3FAA"/>
    <w:rsid w:val="00CB0664"/>
    <w:rsid w:val="00CB7C49"/>
    <w:rsid w:val="00FC693F"/>
    <w:rsid w:val="2EC91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553188"/>
  <w14:defaultImageDpi w14:val="300"/>
  <w15:docId w15:val="{B17E36A2-6129-464E-A642-1CA70E9E5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/>
    <w:lsdException w:name="List Continue 2" w:unhideWhenUsed="1" w:qFormat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Times New Roman" w:eastAsia="Times New Roman" w:hAnsi="Times New Roman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592</Words>
  <Characters>3379</Characters>
  <Application>Microsoft Office Word</Application>
  <DocSecurity>0</DocSecurity>
  <Lines>28</Lines>
  <Paragraphs>7</Paragraphs>
  <ScaleCrop>false</ScaleCrop>
  <Company/>
  <LinksUpToDate>false</LinksUpToDate>
  <CharactersWithSpaces>3964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Venkatesh Yadav</cp:lastModifiedBy>
  <cp:revision>2</cp:revision>
  <dcterms:created xsi:type="dcterms:W3CDTF">2013-12-23T23:15:00Z</dcterms:created>
  <dcterms:modified xsi:type="dcterms:W3CDTF">2026-10-28T05:03:00Z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eyJoZGlkIjoiOWU2YTQ2YjVkZWUyNjM3YzFhMDNiMGY4NzgxZmM4ZDMiLCJ1c2VySWQiOiI1NDk3NjYwNzQ4NjkifQ==</vt:lpwstr>
  </property>
  <property fmtid="{D5CDD505-2E9C-101B-9397-08002B2CF9AE}" pid="3" name="KSOProductBuildVer">
    <vt:lpwstr>1033-12.1.0.28485</vt:lpwstr>
  </property>
  <property fmtid="{D5CDD505-2E9C-101B-9397-08002B2CF9AE}" pid="4" name="ICV">
    <vt:lpwstr>8FF459F3CA0D4D349C77A286EEC777BC_13</vt:lpwstr>
  </property>
</Properties>
</file>