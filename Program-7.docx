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8D25" w14:textId="77777777" w:rsidR="00C15526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INTERNET PROGRAMMING LAB</w:t>
      </w:r>
    </w:p>
    <w:p w14:paraId="6A6A8913" w14:textId="77777777" w:rsidR="00C15526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EXPERIMENT – 7</w:t>
      </w:r>
    </w:p>
    <w:p w14:paraId="1419866E" w14:textId="77777777" w:rsidR="00C15526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ONLINE BEAUTY PARLOUR APPOINTMENT BOOKING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5526" w14:paraId="40406A0E" w14:textId="77777777">
        <w:tc>
          <w:tcPr>
            <w:tcW w:w="4968" w:type="dxa"/>
          </w:tcPr>
          <w:p w14:paraId="3246EC59" w14:textId="77777777" w:rsidR="00C15526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Name</w:t>
            </w:r>
          </w:p>
        </w:tc>
        <w:tc>
          <w:tcPr>
            <w:tcW w:w="4968" w:type="dxa"/>
          </w:tcPr>
          <w:p w14:paraId="65E5E99F" w14:textId="5D4FD550" w:rsidR="00C15526" w:rsidRDefault="00C42844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Venkateswarlu</w:t>
            </w:r>
          </w:p>
        </w:tc>
      </w:tr>
      <w:tr w:rsidR="00C15526" w14:paraId="2D333814" w14:textId="77777777">
        <w:tc>
          <w:tcPr>
            <w:tcW w:w="4968" w:type="dxa"/>
          </w:tcPr>
          <w:p w14:paraId="02316724" w14:textId="77777777" w:rsidR="00C15526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3C4E9191" w14:textId="4A3CA77A" w:rsidR="00C15526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1924</w:t>
            </w:r>
            <w:r w:rsidR="00C42844">
              <w:rPr>
                <w:rFonts w:cs="Times New Roman"/>
                <w:szCs w:val="24"/>
              </w:rPr>
              <w:t>11239</w:t>
            </w:r>
          </w:p>
        </w:tc>
      </w:tr>
      <w:tr w:rsidR="00C15526" w14:paraId="120A2611" w14:textId="77777777">
        <w:tc>
          <w:tcPr>
            <w:tcW w:w="4968" w:type="dxa"/>
          </w:tcPr>
          <w:p w14:paraId="20FB1DED" w14:textId="77777777" w:rsidR="00C15526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5CB7CB96" w14:textId="77777777" w:rsidR="00C15526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CSA4304</w:t>
            </w:r>
          </w:p>
        </w:tc>
      </w:tr>
    </w:tbl>
    <w:p w14:paraId="2A631539" w14:textId="77777777" w:rsidR="00C1552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3631E447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To create a simple Online Beauty Parlour Appointment Booking System using HTML, CSS, and JavaScript. Users can enter their name, select a service, choose a date and time, and view a booking confirmation.</w:t>
      </w:r>
    </w:p>
    <w:p w14:paraId="330F56F4" w14:textId="77777777" w:rsidR="00C1552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TOOL REQUIRED</w:t>
      </w:r>
    </w:p>
    <w:p w14:paraId="6E879C57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Visual Studio Code or any text editor</w:t>
      </w:r>
      <w:r>
        <w:rPr>
          <w:rFonts w:cs="Times New Roman"/>
          <w:szCs w:val="24"/>
        </w:rPr>
        <w:br/>
        <w:t>2. Web browser such as Google Chrome</w:t>
      </w:r>
      <w:r>
        <w:rPr>
          <w:rFonts w:cs="Times New Roman"/>
          <w:szCs w:val="24"/>
        </w:rPr>
        <w:br/>
        <w:t>3. HTML, CSS, and JavaScript</w:t>
      </w:r>
    </w:p>
    <w:p w14:paraId="63859D4E" w14:textId="77777777" w:rsidR="00C1552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ALGORITHM</w:t>
      </w:r>
    </w:p>
    <w:p w14:paraId="17F0A22A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Start the program.</w:t>
      </w:r>
    </w:p>
    <w:p w14:paraId="0589DD29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2. Create an HTML form for customer name, service, date, and time.</w:t>
      </w:r>
    </w:p>
    <w:p w14:paraId="14F60E57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3. Use CSS to style the form.</w:t>
      </w:r>
    </w:p>
    <w:p w14:paraId="3E90EC08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4. Use JavaScript to read the form values.</w:t>
      </w:r>
    </w:p>
    <w:p w14:paraId="58BBD33C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5. Check that all required fields are completed.</w:t>
      </w:r>
    </w:p>
    <w:p w14:paraId="38A386F4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6. Display a confirmation message with the appointment details.</w:t>
      </w:r>
    </w:p>
    <w:p w14:paraId="747D1687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7. Stop the program.</w:t>
      </w:r>
    </w:p>
    <w:p w14:paraId="7DD63BB7" w14:textId="77777777" w:rsidR="00C1552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PROGRAM</w:t>
      </w:r>
    </w:p>
    <w:p w14:paraId="1EBDD34B" w14:textId="77777777" w:rsidR="00C15526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1: index.html</w:t>
      </w:r>
    </w:p>
    <w:p w14:paraId="735FA8CD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&lt;!DOCTYPE html&gt;</w:t>
      </w:r>
      <w:r>
        <w:rPr>
          <w:rFonts w:cs="Times New Roman"/>
          <w:szCs w:val="24"/>
        </w:rPr>
        <w:br/>
        <w:t>&lt;html lang="en"&gt;</w:t>
      </w:r>
      <w:r>
        <w:rPr>
          <w:rFonts w:cs="Times New Roman"/>
          <w:szCs w:val="24"/>
        </w:rPr>
        <w:br/>
        <w:t>&lt;head&gt;</w:t>
      </w:r>
      <w:r>
        <w:rPr>
          <w:rFonts w:cs="Times New Roman"/>
          <w:szCs w:val="24"/>
        </w:rPr>
        <w:br/>
        <w:t xml:space="preserve">  &lt;meta charset="UTF-8"&gt;</w:t>
      </w:r>
      <w:r>
        <w:rPr>
          <w:rFonts w:cs="Times New Roman"/>
          <w:szCs w:val="24"/>
        </w:rPr>
        <w:br/>
        <w:t xml:space="preserve">  &lt;meta name="viewport" content="width=device-width, initial-scale=1.0"&gt;</w:t>
      </w:r>
      <w:r>
        <w:rPr>
          <w:rFonts w:cs="Times New Roman"/>
          <w:szCs w:val="24"/>
        </w:rPr>
        <w:br/>
        <w:t xml:space="preserve">  &lt;title&gt;Beauty Parlour Appointment&lt;/title&gt;</w:t>
      </w:r>
      <w:r>
        <w:rPr>
          <w:rFonts w:cs="Times New Roman"/>
          <w:szCs w:val="24"/>
        </w:rPr>
        <w:br/>
        <w:t xml:space="preserve">  &lt;link rel="stylesheet" href="style.css"&gt;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>&lt;/head&gt;</w:t>
      </w:r>
      <w:r>
        <w:rPr>
          <w:rFonts w:cs="Times New Roman"/>
          <w:szCs w:val="24"/>
        </w:rPr>
        <w:br/>
        <w:t>&lt;body&gt;</w:t>
      </w:r>
      <w:r>
        <w:rPr>
          <w:rFonts w:cs="Times New Roman"/>
          <w:szCs w:val="24"/>
        </w:rPr>
        <w:br/>
        <w:t xml:space="preserve">  &lt;div class="container"&gt;</w:t>
      </w:r>
      <w:r>
        <w:rPr>
          <w:rFonts w:cs="Times New Roman"/>
          <w:szCs w:val="24"/>
        </w:rPr>
        <w:br/>
        <w:t xml:space="preserve">    &lt;h1&gt;Glow Beauty Parlour&lt;/h1&gt;</w:t>
      </w:r>
      <w:r>
        <w:rPr>
          <w:rFonts w:cs="Times New Roman"/>
          <w:szCs w:val="24"/>
        </w:rPr>
        <w:br/>
        <w:t xml:space="preserve">    &lt;p&gt;Book your beauty appointment&lt;/p&gt;</w:t>
      </w:r>
      <w:r>
        <w:rPr>
          <w:rFonts w:cs="Times New Roman"/>
          <w:szCs w:val="24"/>
        </w:rPr>
        <w:br/>
        <w:t xml:space="preserve">    &lt;form id="bookingForm"&gt;</w:t>
      </w:r>
      <w:r>
        <w:rPr>
          <w:rFonts w:cs="Times New Roman"/>
          <w:szCs w:val="24"/>
        </w:rPr>
        <w:br/>
        <w:t xml:space="preserve">      &lt;label for="name"&gt;Your Name&lt;/label&gt;</w:t>
      </w:r>
      <w:r>
        <w:rPr>
          <w:rFonts w:cs="Times New Roman"/>
          <w:szCs w:val="24"/>
        </w:rPr>
        <w:br/>
        <w:t xml:space="preserve">      &lt;input type="text" id="name" required&gt;</w:t>
      </w:r>
      <w:r>
        <w:rPr>
          <w:rFonts w:cs="Times New Roman"/>
          <w:szCs w:val="24"/>
        </w:rPr>
        <w:br/>
        <w:t xml:space="preserve">      &lt;label for="service"&gt;Choose Service&lt;/label&gt;</w:t>
      </w:r>
      <w:r>
        <w:rPr>
          <w:rFonts w:cs="Times New Roman"/>
          <w:szCs w:val="24"/>
        </w:rPr>
        <w:br/>
        <w:t xml:space="preserve">      &lt;select id="service" required&gt;</w:t>
      </w:r>
      <w:r>
        <w:rPr>
          <w:rFonts w:cs="Times New Roman"/>
          <w:szCs w:val="24"/>
        </w:rPr>
        <w:br/>
        <w:t xml:space="preserve">        &lt;option value=""&gt;Select a service&lt;/option&gt;</w:t>
      </w:r>
      <w:r>
        <w:rPr>
          <w:rFonts w:cs="Times New Roman"/>
          <w:szCs w:val="24"/>
        </w:rPr>
        <w:br/>
        <w:t xml:space="preserve">        &lt;option&gt;Haircut - ₹300&lt;/option&gt;</w:t>
      </w:r>
      <w:r>
        <w:rPr>
          <w:rFonts w:cs="Times New Roman"/>
          <w:szCs w:val="24"/>
        </w:rPr>
        <w:br/>
        <w:t xml:space="preserve">        &lt;option&gt;Facial - ₹700&lt;/option&gt;</w:t>
      </w:r>
      <w:r>
        <w:rPr>
          <w:rFonts w:cs="Times New Roman"/>
          <w:szCs w:val="24"/>
        </w:rPr>
        <w:br/>
        <w:t xml:space="preserve">        &lt;option&gt;Manicure - ₹400&lt;/option&gt;</w:t>
      </w:r>
      <w:r>
        <w:rPr>
          <w:rFonts w:cs="Times New Roman"/>
          <w:szCs w:val="24"/>
        </w:rPr>
        <w:br/>
        <w:t xml:space="preserve">        &lt;option&gt;Hair Styling - ₹500&lt;/option&gt;</w:t>
      </w:r>
      <w:r>
        <w:rPr>
          <w:rFonts w:cs="Times New Roman"/>
          <w:szCs w:val="24"/>
        </w:rPr>
        <w:br/>
        <w:t xml:space="preserve">      &lt;/select&gt;</w:t>
      </w:r>
      <w:r>
        <w:rPr>
          <w:rFonts w:cs="Times New Roman"/>
          <w:szCs w:val="24"/>
        </w:rPr>
        <w:br/>
        <w:t xml:space="preserve">      &lt;label for="date"&gt;Appointment Date&lt;/label&gt;</w:t>
      </w:r>
      <w:r>
        <w:rPr>
          <w:rFonts w:cs="Times New Roman"/>
          <w:szCs w:val="24"/>
        </w:rPr>
        <w:br/>
        <w:t xml:space="preserve">      &lt;input type="date" id="date" required&gt;</w:t>
      </w:r>
      <w:r>
        <w:rPr>
          <w:rFonts w:cs="Times New Roman"/>
          <w:szCs w:val="24"/>
        </w:rPr>
        <w:br/>
        <w:t xml:space="preserve">      &lt;label for="time"&gt;Appointment Time&lt;/label&gt;</w:t>
      </w:r>
      <w:r>
        <w:rPr>
          <w:rFonts w:cs="Times New Roman"/>
          <w:szCs w:val="24"/>
        </w:rPr>
        <w:br/>
        <w:t xml:space="preserve">      &lt;select id="time" required&gt;</w:t>
      </w:r>
      <w:r>
        <w:rPr>
          <w:rFonts w:cs="Times New Roman"/>
          <w:szCs w:val="24"/>
        </w:rPr>
        <w:br/>
        <w:t xml:space="preserve">        &lt;option value=""&gt;Select a time&lt;/option&gt;</w:t>
      </w:r>
      <w:r>
        <w:rPr>
          <w:rFonts w:cs="Times New Roman"/>
          <w:szCs w:val="24"/>
        </w:rPr>
        <w:br/>
        <w:t xml:space="preserve">        &lt;option&gt;10:00 AM&lt;/option&gt;&lt;option&gt;11:00 AM&lt;/option&gt;</w:t>
      </w:r>
      <w:r>
        <w:rPr>
          <w:rFonts w:cs="Times New Roman"/>
          <w:szCs w:val="24"/>
        </w:rPr>
        <w:br/>
        <w:t xml:space="preserve">        &lt;option&gt;12:00 PM&lt;/option&gt;&lt;option&gt;2:00 PM&lt;/option&gt;</w:t>
      </w:r>
      <w:r>
        <w:rPr>
          <w:rFonts w:cs="Times New Roman"/>
          <w:szCs w:val="24"/>
        </w:rPr>
        <w:br/>
        <w:t xml:space="preserve">        &lt;option&gt;3:00 PM&lt;/option&gt;&lt;option&gt;4:00 PM&lt;/option&gt;</w:t>
      </w:r>
      <w:r>
        <w:rPr>
          <w:rFonts w:cs="Times New Roman"/>
          <w:szCs w:val="24"/>
        </w:rPr>
        <w:br/>
        <w:t xml:space="preserve">      &lt;/select&gt;</w:t>
      </w:r>
      <w:r>
        <w:rPr>
          <w:rFonts w:cs="Times New Roman"/>
          <w:szCs w:val="24"/>
        </w:rPr>
        <w:br/>
        <w:t xml:space="preserve">      &lt;button type="submit"&gt;Book Appointment&lt;/button&gt;</w:t>
      </w:r>
      <w:r>
        <w:rPr>
          <w:rFonts w:cs="Times New Roman"/>
          <w:szCs w:val="24"/>
        </w:rPr>
        <w:br/>
        <w:t xml:space="preserve">    &lt;/form&gt;</w:t>
      </w:r>
      <w:r>
        <w:rPr>
          <w:rFonts w:cs="Times New Roman"/>
          <w:szCs w:val="24"/>
        </w:rPr>
        <w:br/>
        <w:t xml:space="preserve">    &lt;div id="confirmation"&gt;&lt;/div&gt;</w:t>
      </w:r>
      <w:r>
        <w:rPr>
          <w:rFonts w:cs="Times New Roman"/>
          <w:szCs w:val="24"/>
        </w:rPr>
        <w:br/>
        <w:t xml:space="preserve">  &lt;/div&gt;</w:t>
      </w:r>
      <w:r>
        <w:rPr>
          <w:rFonts w:cs="Times New Roman"/>
          <w:szCs w:val="24"/>
        </w:rPr>
        <w:br/>
        <w:t xml:space="preserve">  &lt;script src="script.js"&gt;&lt;/script&gt;</w:t>
      </w:r>
      <w:r>
        <w:rPr>
          <w:rFonts w:cs="Times New Roman"/>
          <w:szCs w:val="24"/>
        </w:rPr>
        <w:br/>
        <w:t>&lt;/body&gt;</w:t>
      </w:r>
      <w:r>
        <w:rPr>
          <w:rFonts w:cs="Times New Roman"/>
          <w:szCs w:val="24"/>
        </w:rPr>
        <w:br/>
        <w:t>&lt;/html&gt;</w:t>
      </w:r>
    </w:p>
    <w:p w14:paraId="37DBC865" w14:textId="77777777" w:rsidR="00C15526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2: style.css</w:t>
      </w:r>
    </w:p>
    <w:p w14:paraId="05A3915A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body {</w:t>
      </w:r>
      <w:r>
        <w:rPr>
          <w:rFonts w:cs="Times New Roman"/>
          <w:szCs w:val="24"/>
        </w:rPr>
        <w:br/>
        <w:t xml:space="preserve">  font-family: Arial, sans-serif;</w:t>
      </w:r>
      <w:r>
        <w:rPr>
          <w:rFonts w:cs="Times New Roman"/>
          <w:szCs w:val="24"/>
        </w:rPr>
        <w:br/>
        <w:t xml:space="preserve">  background: #fff0f5;</w:t>
      </w:r>
      <w:r>
        <w:rPr>
          <w:rFonts w:cs="Times New Roman"/>
          <w:szCs w:val="24"/>
        </w:rPr>
        <w:br/>
        <w:t xml:space="preserve">  margin: 0;</w:t>
      </w:r>
      <w:r>
        <w:rPr>
          <w:rFonts w:cs="Times New Roman"/>
          <w:szCs w:val="24"/>
        </w:rPr>
        <w:br/>
        <w:t xml:space="preserve">  padding: 20px;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.container {</w:t>
      </w:r>
      <w:r>
        <w:rPr>
          <w:rFonts w:cs="Times New Roman"/>
          <w:szCs w:val="24"/>
        </w:rPr>
        <w:br/>
        <w:t xml:space="preserve">  max-width: 520px;</w:t>
      </w:r>
      <w:r>
        <w:rPr>
          <w:rFonts w:cs="Times New Roman"/>
          <w:szCs w:val="24"/>
        </w:rPr>
        <w:br/>
        <w:t xml:space="preserve">  margin: 20px auto;</w:t>
      </w:r>
      <w:r>
        <w:rPr>
          <w:rFonts w:cs="Times New Roman"/>
          <w:szCs w:val="24"/>
        </w:rPr>
        <w:br/>
        <w:t xml:space="preserve">  padding: 25px;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 xml:space="preserve">  background: white;</w:t>
      </w:r>
      <w:r>
        <w:rPr>
          <w:rFonts w:cs="Times New Roman"/>
          <w:szCs w:val="24"/>
        </w:rPr>
        <w:br/>
        <w:t xml:space="preserve">  border-radius: 10px;</w:t>
      </w:r>
      <w:r>
        <w:rPr>
          <w:rFonts w:cs="Times New Roman"/>
          <w:szCs w:val="24"/>
        </w:rPr>
        <w:br/>
        <w:t xml:space="preserve">  box-shadow: 0 3px 12px #e5cbd5;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h1, p { text-align: center; }</w:t>
      </w:r>
      <w:r>
        <w:rPr>
          <w:rFonts w:cs="Times New Roman"/>
          <w:szCs w:val="24"/>
        </w:rPr>
        <w:br/>
        <w:t>h1 { color: #a52a5a; }</w:t>
      </w:r>
      <w:r>
        <w:rPr>
          <w:rFonts w:cs="Times New Roman"/>
          <w:szCs w:val="24"/>
        </w:rPr>
        <w:br/>
        <w:t>form { display: flex; flex-direction: column; gap: 10px; }</w:t>
      </w:r>
      <w:r>
        <w:rPr>
          <w:rFonts w:cs="Times New Roman"/>
          <w:szCs w:val="24"/>
        </w:rPr>
        <w:br/>
        <w:t>label { font-weight: bold; }</w:t>
      </w:r>
      <w:r>
        <w:rPr>
          <w:rFonts w:cs="Times New Roman"/>
          <w:szCs w:val="24"/>
        </w:rPr>
        <w:br/>
        <w:t>input, select, button {</w:t>
      </w:r>
      <w:r>
        <w:rPr>
          <w:rFonts w:cs="Times New Roman"/>
          <w:szCs w:val="24"/>
        </w:rPr>
        <w:br/>
        <w:t xml:space="preserve">  padding: 11px; border: 1px solid #ccc;</w:t>
      </w:r>
      <w:r>
        <w:rPr>
          <w:rFonts w:cs="Times New Roman"/>
          <w:szCs w:val="24"/>
        </w:rPr>
        <w:br/>
        <w:t xml:space="preserve">  border-radius: 5px; font-size: 15px;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button { background: #c04475; color: white; border: none; cursor: pointer; }</w:t>
      </w:r>
      <w:r>
        <w:rPr>
          <w:rFonts w:cs="Times New Roman"/>
          <w:szCs w:val="24"/>
        </w:rPr>
        <w:br/>
        <w:t>button:hover { background: #9f2e5c; }</w:t>
      </w:r>
      <w:r>
        <w:rPr>
          <w:rFonts w:cs="Times New Roman"/>
          <w:szCs w:val="24"/>
        </w:rPr>
        <w:br/>
        <w:t>#confirmation { margin-top: 20px; color: #176b3a; font-weight: bold; line-height: 1.6; }</w:t>
      </w:r>
      <w:r>
        <w:rPr>
          <w:rFonts w:cs="Times New Roman"/>
          <w:szCs w:val="24"/>
        </w:rPr>
        <w:br/>
        <w:t>@media (max-width: 600px) {</w:t>
      </w:r>
      <w:r>
        <w:rPr>
          <w:rFonts w:cs="Times New Roman"/>
          <w:szCs w:val="24"/>
        </w:rPr>
        <w:br/>
        <w:t xml:space="preserve">  .container { padding: 15px; }</w:t>
      </w:r>
      <w:r>
        <w:rPr>
          <w:rFonts w:cs="Times New Roman"/>
          <w:szCs w:val="24"/>
        </w:rPr>
        <w:br/>
        <w:t xml:space="preserve">  input, select, button { box-sizing: border-box; width: 100%; }</w:t>
      </w:r>
      <w:r>
        <w:rPr>
          <w:rFonts w:cs="Times New Roman"/>
          <w:szCs w:val="24"/>
        </w:rPr>
        <w:br/>
        <w:t>}</w:t>
      </w:r>
    </w:p>
    <w:p w14:paraId="6F0BE82F" w14:textId="77777777" w:rsidR="00C15526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3: script.js</w:t>
      </w:r>
    </w:p>
    <w:p w14:paraId="36D73FA5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document.getElementById("bookingForm").addEventListener("submit", function(event) {</w:t>
      </w:r>
      <w:r>
        <w:rPr>
          <w:rFonts w:cs="Times New Roman"/>
          <w:szCs w:val="24"/>
        </w:rPr>
        <w:br/>
        <w:t xml:space="preserve">  event.preventDefault();</w:t>
      </w:r>
      <w:r>
        <w:rPr>
          <w:rFonts w:cs="Times New Roman"/>
          <w:szCs w:val="24"/>
        </w:rPr>
        <w:br/>
        <w:t xml:space="preserve">  const name = document.getElementById("name").value.trim();</w:t>
      </w:r>
      <w:r>
        <w:rPr>
          <w:rFonts w:cs="Times New Roman"/>
          <w:szCs w:val="24"/>
        </w:rPr>
        <w:br/>
        <w:t xml:space="preserve">  const service = document.getElementById("service").value;</w:t>
      </w:r>
      <w:r>
        <w:rPr>
          <w:rFonts w:cs="Times New Roman"/>
          <w:szCs w:val="24"/>
        </w:rPr>
        <w:br/>
        <w:t xml:space="preserve">  const date = document.getElementById("date").value;</w:t>
      </w:r>
      <w:r>
        <w:rPr>
          <w:rFonts w:cs="Times New Roman"/>
          <w:szCs w:val="24"/>
        </w:rPr>
        <w:br/>
        <w:t xml:space="preserve">  const time = document.getElementById("time").value;</w:t>
      </w:r>
      <w:r>
        <w:rPr>
          <w:rFonts w:cs="Times New Roman"/>
          <w:szCs w:val="24"/>
        </w:rPr>
        <w:br/>
        <w:t xml:space="preserve">  const confirmation = document.getElementById("confirmation");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if (!name || !service || !date || !time) {</w:t>
      </w:r>
      <w:r>
        <w:rPr>
          <w:rFonts w:cs="Times New Roman"/>
          <w:szCs w:val="24"/>
        </w:rPr>
        <w:br/>
        <w:t xml:space="preserve">    confirmation.textContent = "Please fill in all fields.";</w:t>
      </w:r>
      <w:r>
        <w:rPr>
          <w:rFonts w:cs="Times New Roman"/>
          <w:szCs w:val="24"/>
        </w:rPr>
        <w:br/>
        <w:t xml:space="preserve">    return;</w:t>
      </w:r>
      <w:r>
        <w:rPr>
          <w:rFonts w:cs="Times New Roman"/>
          <w:szCs w:val="24"/>
        </w:rPr>
        <w:br/>
        <w:t xml:space="preserve">  }</w:t>
      </w:r>
      <w:r>
        <w:rPr>
          <w:rFonts w:cs="Times New Roman"/>
          <w:szCs w:val="24"/>
        </w:rPr>
        <w:br/>
        <w:t xml:space="preserve">  confirmation.innerHTML =</w:t>
      </w:r>
      <w:r>
        <w:rPr>
          <w:rFonts w:cs="Times New Roman"/>
          <w:szCs w:val="24"/>
        </w:rPr>
        <w:br/>
        <w:t xml:space="preserve">    "Appointment booked successfully!&lt;br&gt;" +</w:t>
      </w:r>
      <w:r>
        <w:rPr>
          <w:rFonts w:cs="Times New Roman"/>
          <w:szCs w:val="24"/>
        </w:rPr>
        <w:br/>
        <w:t xml:space="preserve">    "Name: " + name + "&lt;br&gt;" +</w:t>
      </w:r>
      <w:r>
        <w:rPr>
          <w:rFonts w:cs="Times New Roman"/>
          <w:szCs w:val="24"/>
        </w:rPr>
        <w:br/>
        <w:t xml:space="preserve">    "Service: " + service + "&lt;br&gt;" +</w:t>
      </w:r>
      <w:r>
        <w:rPr>
          <w:rFonts w:cs="Times New Roman"/>
          <w:szCs w:val="24"/>
        </w:rPr>
        <w:br/>
        <w:t xml:space="preserve">    "Date: " + date + "&lt;br&gt;" +</w:t>
      </w:r>
      <w:r>
        <w:rPr>
          <w:rFonts w:cs="Times New Roman"/>
          <w:szCs w:val="24"/>
        </w:rPr>
        <w:br/>
        <w:t xml:space="preserve">    "Time: " + time;</w:t>
      </w:r>
      <w:r>
        <w:rPr>
          <w:rFonts w:cs="Times New Roman"/>
          <w:szCs w:val="24"/>
        </w:rPr>
        <w:br/>
        <w:t>});</w:t>
      </w:r>
    </w:p>
    <w:p w14:paraId="7AB17E6B" w14:textId="77777777" w:rsidR="00C15526" w:rsidRDefault="00C1552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064BDB24" w14:textId="77777777" w:rsidR="00C1552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2722A8C1" w14:textId="77777777" w:rsidR="00C15526" w:rsidRDefault="00000000">
      <w:r>
        <w:rPr>
          <w:rFonts w:ascii="SimSun" w:eastAsia="SimSun" w:hAnsi="SimSun" w:cs="SimSun"/>
          <w:noProof/>
          <w:szCs w:val="24"/>
        </w:rPr>
        <w:drawing>
          <wp:inline distT="0" distB="0" distL="114300" distR="114300" wp14:anchorId="239074B2" wp14:editId="77D99166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0ABF3DB" wp14:editId="0FB717DD">
            <wp:extent cx="6309360" cy="28473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C22F" w14:textId="77777777" w:rsidR="00C15526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53168F9E" w14:textId="77777777" w:rsidR="00C15526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Thus, the Online Beauty Parlour Appointment Booking System was created using HTML, CSS, and JavaScript. It displays appointment details as a confirmation. This front-end demo does not store bookings in a database.</w:t>
      </w:r>
    </w:p>
    <w:sectPr w:rsidR="00C1552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B20B" w14:textId="77777777" w:rsidR="00901429" w:rsidRDefault="00901429">
      <w:pPr>
        <w:spacing w:line="240" w:lineRule="auto"/>
      </w:pPr>
      <w:r>
        <w:separator/>
      </w:r>
    </w:p>
  </w:endnote>
  <w:endnote w:type="continuationSeparator" w:id="0">
    <w:p w14:paraId="0B149053" w14:textId="77777777" w:rsidR="00901429" w:rsidRDefault="00901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D4639" w14:textId="77777777" w:rsidR="00C15526" w:rsidRDefault="00000000">
    <w:pPr>
      <w:pStyle w:val="Footer"/>
      <w:jc w:val="center"/>
    </w:pPr>
    <w:r>
      <w:rPr>
        <w:sz w:val="18"/>
      </w:rPr>
      <w:t>Internet Programming Lab | Experiment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F484" w14:textId="77777777" w:rsidR="00901429" w:rsidRDefault="00901429">
      <w:pPr>
        <w:spacing w:after="0"/>
      </w:pPr>
      <w:r>
        <w:separator/>
      </w:r>
    </w:p>
  </w:footnote>
  <w:footnote w:type="continuationSeparator" w:id="0">
    <w:p w14:paraId="2F009F1E" w14:textId="77777777" w:rsidR="00901429" w:rsidRDefault="009014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35748237">
    <w:abstractNumId w:val="5"/>
  </w:num>
  <w:num w:numId="2" w16cid:durableId="402341101">
    <w:abstractNumId w:val="3"/>
  </w:num>
  <w:num w:numId="3" w16cid:durableId="1036349627">
    <w:abstractNumId w:val="2"/>
  </w:num>
  <w:num w:numId="4" w16cid:durableId="586155918">
    <w:abstractNumId w:val="4"/>
  </w:num>
  <w:num w:numId="5" w16cid:durableId="1750730887">
    <w:abstractNumId w:val="1"/>
  </w:num>
  <w:num w:numId="6" w16cid:durableId="98940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1429"/>
    <w:rsid w:val="00AA1D8D"/>
    <w:rsid w:val="00B47730"/>
    <w:rsid w:val="00C15526"/>
    <w:rsid w:val="00C42844"/>
    <w:rsid w:val="00CB0664"/>
    <w:rsid w:val="00CC035B"/>
    <w:rsid w:val="00FC693F"/>
    <w:rsid w:val="0E6A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CEBD0"/>
  <w14:defaultImageDpi w14:val="300"/>
  <w15:docId w15:val="{92C744EC-DEB9-4470-8909-7CA675F5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 w:cstheme="minorBidi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Venkatesh Yadav</cp:lastModifiedBy>
  <cp:revision>2</cp:revision>
  <dcterms:created xsi:type="dcterms:W3CDTF">2013-12-23T23:15:00Z</dcterms:created>
  <dcterms:modified xsi:type="dcterms:W3CDTF">2026-10-28T05:02:00Z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E3CDC88E57DF4155A62AAA9CB4C82034_13</vt:lpwstr>
  </property>
</Properties>
</file>